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6393" w14:textId="0F20C007" w:rsidR="009D4260" w:rsidRPr="00B93F0A" w:rsidRDefault="0006295C" w:rsidP="00B93F0A">
      <w:pPr>
        <w:pStyle w:val="Heading1"/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93F0A">
        <w:rPr>
          <w:rFonts w:ascii="Times New Roman" w:hAnsi="Times New Roman" w:cs="Times New Roman"/>
          <w:sz w:val="24"/>
          <w:szCs w:val="24"/>
        </w:rPr>
        <w:t>TASK REPORT</w:t>
      </w:r>
    </w:p>
    <w:p w14:paraId="7A04FA7B" w14:textId="2201CDBE" w:rsidR="009D4260" w:rsidRPr="00B93F0A" w:rsidRDefault="0006295C" w:rsidP="00B93F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F0A">
        <w:rPr>
          <w:rFonts w:ascii="Times New Roman" w:hAnsi="Times New Roman" w:cs="Times New Roman"/>
          <w:b/>
          <w:sz w:val="24"/>
          <w:szCs w:val="24"/>
        </w:rPr>
        <w:t>Student Details</w:t>
      </w:r>
      <w:r w:rsidRPr="00B93F0A">
        <w:rPr>
          <w:rFonts w:ascii="Times New Roman" w:hAnsi="Times New Roman" w:cs="Times New Roman"/>
          <w:b/>
          <w:sz w:val="24"/>
          <w:szCs w:val="24"/>
        </w:rPr>
        <w:br/>
      </w:r>
      <w:r w:rsidRPr="00B93F0A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="00003765" w:rsidRPr="00B93F0A">
        <w:rPr>
          <w:rFonts w:ascii="Times New Roman" w:hAnsi="Times New Roman" w:cs="Times New Roman"/>
          <w:sz w:val="24"/>
          <w:szCs w:val="24"/>
          <w:lang w:val="en-IN"/>
        </w:rPr>
        <w:t>Yallampalli</w:t>
      </w:r>
      <w:proofErr w:type="spellEnd"/>
      <w:r w:rsidR="00003765" w:rsidRPr="00B93F0A">
        <w:rPr>
          <w:rFonts w:ascii="Times New Roman" w:hAnsi="Times New Roman" w:cs="Times New Roman"/>
          <w:sz w:val="24"/>
          <w:szCs w:val="24"/>
          <w:lang w:val="en-IN"/>
        </w:rPr>
        <w:t xml:space="preserve"> Lakshmi Likhitha</w:t>
      </w:r>
      <w:r w:rsidRPr="00B93F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93F0A">
        <w:rPr>
          <w:rFonts w:ascii="Times New Roman" w:hAnsi="Times New Roman" w:cs="Times New Roman"/>
          <w:sz w:val="24"/>
          <w:szCs w:val="24"/>
        </w:rPr>
        <w:t>Stickbook</w:t>
      </w:r>
      <w:proofErr w:type="spellEnd"/>
      <w:r w:rsidRPr="00B93F0A">
        <w:rPr>
          <w:rFonts w:ascii="Times New Roman" w:hAnsi="Times New Roman" w:cs="Times New Roman"/>
          <w:sz w:val="24"/>
          <w:szCs w:val="24"/>
        </w:rPr>
        <w:t xml:space="preserve"> ID: </w:t>
      </w:r>
      <w:r w:rsidR="00C9452C" w:rsidRPr="00B93F0A">
        <w:rPr>
          <w:rFonts w:ascii="Times New Roman" w:hAnsi="Times New Roman" w:cs="Times New Roman"/>
          <w:sz w:val="24"/>
          <w:szCs w:val="24"/>
        </w:rPr>
        <w:t>STIK202655</w:t>
      </w:r>
    </w:p>
    <w:p w14:paraId="696B7696" w14:textId="28A4E04B" w:rsidR="00765F89" w:rsidRDefault="0006295C" w:rsidP="00D51F9F">
      <w:pPr>
        <w:pStyle w:val="Heading2"/>
        <w:spacing w:line="36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B93F0A">
        <w:rPr>
          <w:rFonts w:ascii="Times New Roman" w:hAnsi="Times New Roman" w:cs="Times New Roman"/>
          <w:sz w:val="24"/>
          <w:szCs w:val="24"/>
        </w:rPr>
        <w:t>Assignment:</w:t>
      </w:r>
      <w:r w:rsidR="00161C05" w:rsidRPr="00B93F0A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</w:t>
      </w:r>
    </w:p>
    <w:p w14:paraId="78DA657B" w14:textId="3EC540B6" w:rsidR="00050A79" w:rsidRDefault="00050A79" w:rsidP="00D51F9F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lang w:val="en-IN"/>
        </w:rPr>
      </w:pPr>
      <w:r w:rsidRPr="00050A79">
        <w:rPr>
          <w:rFonts w:ascii="Times New Roman" w:hAnsi="Times New Roman" w:cs="Times New Roman"/>
          <w:b/>
          <w:bCs/>
          <w:color w:val="4F81BD" w:themeColor="accent1"/>
          <w:lang w:val="en-IN"/>
        </w:rPr>
        <w:t>Project Description</w:t>
      </w:r>
      <w:r>
        <w:rPr>
          <w:rFonts w:ascii="Times New Roman" w:hAnsi="Times New Roman" w:cs="Times New Roman"/>
          <w:b/>
          <w:bCs/>
          <w:color w:val="4F81BD" w:themeColor="accent1"/>
          <w:lang w:val="en-IN"/>
        </w:rPr>
        <w:t>:</w:t>
      </w:r>
    </w:p>
    <w:p w14:paraId="3C3386A6" w14:textId="1D2798E9" w:rsidR="00050A79" w:rsidRPr="00D51F9F" w:rsidRDefault="00D51F9F" w:rsidP="00D51F9F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proofErr w:type="spellStart"/>
      <w:r w:rsidRPr="00D51F9F">
        <w:rPr>
          <w:rFonts w:ascii="Times New Roman" w:hAnsi="Times New Roman" w:cs="Times New Roman"/>
          <w:sz w:val="20"/>
          <w:szCs w:val="20"/>
        </w:rPr>
        <w:t>Stikbook</w:t>
      </w:r>
      <w:proofErr w:type="spellEnd"/>
      <w:r w:rsidRPr="00D51F9F">
        <w:rPr>
          <w:rFonts w:ascii="Times New Roman" w:hAnsi="Times New Roman" w:cs="Times New Roman"/>
          <w:sz w:val="20"/>
          <w:szCs w:val="20"/>
        </w:rPr>
        <w:t xml:space="preserve"> User Directory is an internal administration tool designed for platform managers to view and organize user data. Built with React, it fetches data from a REST API and provides real-time search, department-based filtering, and dynamic usage statistics.</w:t>
      </w:r>
    </w:p>
    <w:p w14:paraId="5DE9A482" w14:textId="0D160EE2" w:rsidR="009D4260" w:rsidRPr="003D6A14" w:rsidRDefault="0006295C" w:rsidP="003D6A14">
      <w:pPr>
        <w:pStyle w:val="Heading3"/>
        <w:spacing w:line="360" w:lineRule="auto"/>
        <w:rPr>
          <w:rFonts w:ascii="Times New Roman" w:hAnsi="Times New Roman" w:cs="Times New Roman"/>
        </w:rPr>
      </w:pPr>
      <w:r w:rsidRPr="003D6A14">
        <w:rPr>
          <w:rFonts w:ascii="Times New Roman" w:hAnsi="Times New Roman" w:cs="Times New Roman"/>
        </w:rPr>
        <w:t>Technologies Used</w:t>
      </w:r>
    </w:p>
    <w:p w14:paraId="1264A3DA" w14:textId="1AB7CAAA" w:rsidR="009D4260" w:rsidRPr="003D6A14" w:rsidRDefault="00E41DD5" w:rsidP="003D6A14">
      <w:pPr>
        <w:pStyle w:val="ListBullet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D6A14">
        <w:rPr>
          <w:rFonts w:ascii="Times New Roman" w:hAnsi="Times New Roman" w:cs="Times New Roman"/>
          <w:sz w:val="20"/>
          <w:szCs w:val="20"/>
        </w:rPr>
        <w:t xml:space="preserve"> </w:t>
      </w:r>
      <w:r w:rsidR="006D00EB" w:rsidRPr="003D6A14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="006D00EB" w:rsidRPr="003D6A14">
        <w:rPr>
          <w:rFonts w:ascii="Times New Roman" w:hAnsi="Times New Roman" w:cs="Times New Roman"/>
          <w:sz w:val="20"/>
          <w:szCs w:val="20"/>
        </w:rPr>
        <w:t xml:space="preserve">: Arrow functions, </w:t>
      </w:r>
      <w:proofErr w:type="spellStart"/>
      <w:r w:rsidR="006D00EB" w:rsidRPr="003D6A14">
        <w:rPr>
          <w:rFonts w:ascii="Times New Roman" w:hAnsi="Times New Roman" w:cs="Times New Roman"/>
          <w:sz w:val="20"/>
          <w:szCs w:val="20"/>
        </w:rPr>
        <w:t>Destructuring</w:t>
      </w:r>
      <w:proofErr w:type="spellEnd"/>
      <w:r w:rsidR="006D00EB" w:rsidRPr="003D6A14">
        <w:rPr>
          <w:rFonts w:ascii="Times New Roman" w:hAnsi="Times New Roman" w:cs="Times New Roman"/>
          <w:sz w:val="20"/>
          <w:szCs w:val="20"/>
        </w:rPr>
        <w:t xml:space="preserve">, and Array methods like </w:t>
      </w:r>
      <w:proofErr w:type="gramStart"/>
      <w:r w:rsidR="006D00EB" w:rsidRPr="003D6A14">
        <w:rPr>
          <w:rFonts w:ascii="Times New Roman" w:hAnsi="Times New Roman" w:cs="Times New Roman"/>
          <w:sz w:val="20"/>
          <w:szCs w:val="20"/>
        </w:rPr>
        <w:t>map(</w:t>
      </w:r>
      <w:proofErr w:type="gramEnd"/>
      <w:r w:rsidR="006D00EB" w:rsidRPr="003D6A14">
        <w:rPr>
          <w:rFonts w:ascii="Times New Roman" w:hAnsi="Times New Roman" w:cs="Times New Roman"/>
          <w:sz w:val="20"/>
          <w:szCs w:val="20"/>
        </w:rPr>
        <w:t xml:space="preserve">) and </w:t>
      </w:r>
      <w:proofErr w:type="gramStart"/>
      <w:r w:rsidR="006D00EB" w:rsidRPr="003D6A14">
        <w:rPr>
          <w:rFonts w:ascii="Times New Roman" w:hAnsi="Times New Roman" w:cs="Times New Roman"/>
          <w:sz w:val="20"/>
          <w:szCs w:val="20"/>
        </w:rPr>
        <w:t>filter(</w:t>
      </w:r>
      <w:proofErr w:type="gramEnd"/>
      <w:r w:rsidR="00B207AA" w:rsidRPr="003D6A14">
        <w:rPr>
          <w:rFonts w:ascii="Times New Roman" w:hAnsi="Times New Roman" w:cs="Times New Roman"/>
          <w:sz w:val="20"/>
          <w:szCs w:val="20"/>
        </w:rPr>
        <w:t>)</w:t>
      </w:r>
      <w:r w:rsidR="006D00EB" w:rsidRPr="003D6A14">
        <w:rPr>
          <w:rFonts w:ascii="Times New Roman" w:hAnsi="Times New Roman" w:cs="Times New Roman"/>
          <w:sz w:val="20"/>
          <w:szCs w:val="20"/>
        </w:rPr>
        <w:t>.</w:t>
      </w:r>
      <w:r w:rsidRPr="003D6A14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44554A3" w14:textId="7FE75825" w:rsidR="00B207AA" w:rsidRPr="003D6A14" w:rsidRDefault="00B207AA" w:rsidP="003D6A14">
      <w:pPr>
        <w:pStyle w:val="ListBullet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D6A14">
        <w:rPr>
          <w:rFonts w:ascii="Times New Roman" w:hAnsi="Times New Roman" w:cs="Times New Roman"/>
          <w:b/>
          <w:bCs/>
          <w:sz w:val="20"/>
          <w:szCs w:val="20"/>
        </w:rPr>
        <w:t>React</w:t>
      </w:r>
      <w:r w:rsidRPr="003D6A14">
        <w:rPr>
          <w:rFonts w:ascii="Times New Roman" w:hAnsi="Times New Roman" w:cs="Times New Roman"/>
          <w:sz w:val="20"/>
          <w:szCs w:val="20"/>
        </w:rPr>
        <w:t>: Components, Props, JSX, and Hooks (</w:t>
      </w:r>
      <w:proofErr w:type="spellStart"/>
      <w:r w:rsidRPr="003D6A14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r w:rsidRPr="003D6A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6A14">
        <w:rPr>
          <w:rFonts w:ascii="Times New Roman" w:hAnsi="Times New Roman" w:cs="Times New Roman"/>
          <w:sz w:val="20"/>
          <w:szCs w:val="20"/>
        </w:rPr>
        <w:t>useEffect</w:t>
      </w:r>
      <w:proofErr w:type="spellEnd"/>
      <w:r w:rsidRPr="003D6A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6A14">
        <w:rPr>
          <w:rFonts w:ascii="Times New Roman" w:hAnsi="Times New Roman" w:cs="Times New Roman"/>
          <w:sz w:val="20"/>
          <w:szCs w:val="20"/>
        </w:rPr>
        <w:t>useRef</w:t>
      </w:r>
      <w:proofErr w:type="spellEnd"/>
      <w:proofErr w:type="gramStart"/>
      <w:r w:rsidRPr="003D6A14">
        <w:rPr>
          <w:rFonts w:ascii="Times New Roman" w:hAnsi="Times New Roman" w:cs="Times New Roman"/>
          <w:sz w:val="20"/>
          <w:szCs w:val="20"/>
        </w:rPr>
        <w:t>) .</w:t>
      </w:r>
      <w:proofErr w:type="gramEnd"/>
    </w:p>
    <w:p w14:paraId="0F881DEC" w14:textId="6736202A" w:rsidR="00B207AA" w:rsidRPr="003D6A14" w:rsidRDefault="003D6A14" w:rsidP="003D6A14">
      <w:pPr>
        <w:pStyle w:val="ListBullet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D6A14">
        <w:rPr>
          <w:rFonts w:ascii="Times New Roman" w:hAnsi="Times New Roman" w:cs="Times New Roman"/>
          <w:b/>
          <w:bCs/>
          <w:sz w:val="20"/>
          <w:szCs w:val="20"/>
        </w:rPr>
        <w:t>Web</w:t>
      </w:r>
      <w:r w:rsidRPr="003D6A14">
        <w:rPr>
          <w:rFonts w:ascii="Times New Roman" w:hAnsi="Times New Roman" w:cs="Times New Roman"/>
          <w:sz w:val="20"/>
          <w:szCs w:val="20"/>
        </w:rPr>
        <w:t>: REST API interaction and JSON data handling.</w:t>
      </w:r>
    </w:p>
    <w:p w14:paraId="68C439EA" w14:textId="77777777" w:rsidR="00070004" w:rsidRDefault="00070004" w:rsidP="00070004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070004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Features Implemented</w:t>
      </w:r>
    </w:p>
    <w:p w14:paraId="400F72A6" w14:textId="2DEF8AF7" w:rsidR="00070004" w:rsidRPr="002B527B" w:rsidRDefault="00070004" w:rsidP="00070004">
      <w:pPr>
        <w:pStyle w:val="ListBullet"/>
        <w:numPr>
          <w:ilvl w:val="0"/>
          <w:numId w:val="0"/>
        </w:numPr>
        <w:spacing w:line="360" w:lineRule="auto"/>
        <w:rPr>
          <w:rFonts w:ascii="Times New Roman" w:eastAsia="Times New Roman" w:hAnsi="Times New Roman" w:cs="Times New Roman"/>
          <w:lang w:val="en-IN" w:eastAsia="en-IN"/>
        </w:rPr>
      </w:pPr>
      <w:r w:rsidRPr="002B527B">
        <w:rPr>
          <w:rFonts w:ascii="Times New Roman" w:hAnsi="Times New Roman" w:cs="Times New Roman"/>
          <w:b/>
          <w:bCs/>
          <w:color w:val="4F81BD" w:themeColor="accent1"/>
        </w:rPr>
        <w:t>1)</w:t>
      </w:r>
      <w:r w:rsidR="002B527B" w:rsidRPr="002B527B">
        <w:t xml:space="preserve"> </w:t>
      </w:r>
      <w:r w:rsidR="002B527B" w:rsidRPr="002B527B">
        <w:rPr>
          <w:rFonts w:ascii="Times New Roman" w:hAnsi="Times New Roman" w:cs="Times New Roman"/>
          <w:b/>
          <w:bCs/>
          <w:color w:val="4F81BD" w:themeColor="accent1"/>
        </w:rPr>
        <w:t>Data Management</w:t>
      </w:r>
    </w:p>
    <w:p w14:paraId="0528E41B" w14:textId="477F2FFB" w:rsidR="001D0C46" w:rsidRDefault="00441590" w:rsidP="00441590">
      <w:pPr>
        <w:pStyle w:val="ListBullet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41590">
        <w:rPr>
          <w:rFonts w:ascii="Times New Roman" w:hAnsi="Times New Roman" w:cs="Times New Roman"/>
          <w:b/>
          <w:bCs/>
          <w:sz w:val="20"/>
          <w:szCs w:val="20"/>
        </w:rPr>
        <w:t>API Integration: Fetches user data automatically upon application load using the Fetch API and Async/</w:t>
      </w:r>
      <w:proofErr w:type="gramStart"/>
      <w:r w:rsidRPr="00441590">
        <w:rPr>
          <w:rFonts w:ascii="Times New Roman" w:hAnsi="Times New Roman" w:cs="Times New Roman"/>
          <w:b/>
          <w:bCs/>
          <w:sz w:val="20"/>
          <w:szCs w:val="20"/>
        </w:rPr>
        <w:t>Await .</w:t>
      </w:r>
      <w:proofErr w:type="gramEnd"/>
    </w:p>
    <w:p w14:paraId="11A4D07D" w14:textId="08227205" w:rsidR="00441590" w:rsidRDefault="00573E99" w:rsidP="00441590">
      <w:pPr>
        <w:pStyle w:val="ListBullet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73E99">
        <w:rPr>
          <w:rFonts w:ascii="Times New Roman" w:hAnsi="Times New Roman" w:cs="Times New Roman"/>
          <w:b/>
          <w:bCs/>
          <w:sz w:val="20"/>
          <w:szCs w:val="20"/>
        </w:rPr>
        <w:t>State Storage</w:t>
      </w:r>
      <w:r w:rsidRPr="00573E99">
        <w:rPr>
          <w:rFonts w:ascii="Times New Roman" w:hAnsi="Times New Roman" w:cs="Times New Roman"/>
          <w:sz w:val="20"/>
          <w:szCs w:val="20"/>
        </w:rPr>
        <w:t>: Users are stored in local state, ensuring smooth transitions and updates.</w:t>
      </w:r>
    </w:p>
    <w:p w14:paraId="27E999CF" w14:textId="77777777" w:rsidR="00A62221" w:rsidRDefault="00A62221" w:rsidP="00441590">
      <w:pPr>
        <w:pStyle w:val="ListBullet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62221">
        <w:rPr>
          <w:rFonts w:ascii="Times New Roman" w:hAnsi="Times New Roman" w:cs="Times New Roman"/>
          <w:b/>
          <w:bCs/>
          <w:sz w:val="20"/>
          <w:szCs w:val="20"/>
        </w:rPr>
        <w:t>Loading and Errors</w:t>
      </w:r>
      <w:r w:rsidRPr="00A62221">
        <w:rPr>
          <w:rFonts w:ascii="Times New Roman" w:hAnsi="Times New Roman" w:cs="Times New Roman"/>
          <w:sz w:val="20"/>
          <w:szCs w:val="20"/>
        </w:rPr>
        <w:t xml:space="preserve">: Displays clear messages while data is being fetched or if a network request </w:t>
      </w:r>
    </w:p>
    <w:p w14:paraId="5C9DCE32" w14:textId="77777777" w:rsidR="00E85DE2" w:rsidRDefault="00A62221" w:rsidP="00A62221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</w:t>
      </w:r>
      <w:r w:rsidRPr="00A62221">
        <w:rPr>
          <w:rFonts w:ascii="Times New Roman" w:hAnsi="Times New Roman" w:cs="Times New Roman"/>
          <w:sz w:val="20"/>
          <w:szCs w:val="20"/>
        </w:rPr>
        <w:t>ails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DCA3B23" w14:textId="77777777" w:rsidR="009812F7" w:rsidRDefault="004B631C" w:rsidP="004B631C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b/>
          <w:bCs/>
          <w:color w:val="4F81BD" w:themeColor="accent1"/>
        </w:rPr>
      </w:pPr>
      <w:r w:rsidRPr="004B631C">
        <w:rPr>
          <w:rFonts w:ascii="Times New Roman" w:hAnsi="Times New Roman" w:cs="Times New Roman"/>
          <w:b/>
          <w:bCs/>
          <w:color w:val="4F81BD" w:themeColor="accent1"/>
        </w:rPr>
        <w:t>2. Search and Filtering</w:t>
      </w:r>
    </w:p>
    <w:p w14:paraId="32C7303B" w14:textId="030E70D4" w:rsidR="000563FB" w:rsidRDefault="001252DA" w:rsidP="00563343">
      <w:pPr>
        <w:pStyle w:val="ListBulle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1252DA">
        <w:rPr>
          <w:rFonts w:ascii="Times New Roman" w:hAnsi="Times New Roman" w:cs="Times New Roman"/>
          <w:b/>
          <w:bCs/>
          <w:sz w:val="20"/>
          <w:szCs w:val="20"/>
        </w:rPr>
        <w:t>Live Search</w:t>
      </w:r>
      <w:r w:rsidRPr="001252DA">
        <w:rPr>
          <w:rFonts w:ascii="Times New Roman" w:hAnsi="Times New Roman" w:cs="Times New Roman"/>
          <w:sz w:val="20"/>
          <w:szCs w:val="20"/>
        </w:rPr>
        <w:t xml:space="preserve">: Includes a search bar that filters users by Name or Username instantly as you </w:t>
      </w:r>
      <w:proofErr w:type="gramStart"/>
      <w:r w:rsidRPr="001252DA">
        <w:rPr>
          <w:rFonts w:ascii="Times New Roman" w:hAnsi="Times New Roman" w:cs="Times New Roman"/>
          <w:sz w:val="20"/>
          <w:szCs w:val="20"/>
        </w:rPr>
        <w:t>type .</w:t>
      </w:r>
      <w:proofErr w:type="gramEnd"/>
    </w:p>
    <w:p w14:paraId="11FAA0BF" w14:textId="5C0B244B" w:rsidR="001252DA" w:rsidRPr="005734C8" w:rsidRDefault="001252DA" w:rsidP="00563343">
      <w:pPr>
        <w:pStyle w:val="ListBulle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734C8">
        <w:rPr>
          <w:rFonts w:ascii="Times New Roman" w:hAnsi="Times New Roman" w:cs="Times New Roman"/>
          <w:b/>
          <w:bCs/>
          <w:sz w:val="20"/>
          <w:szCs w:val="20"/>
        </w:rPr>
        <w:t>Department Assignment:</w:t>
      </w:r>
      <w:r w:rsidRPr="005734C8">
        <w:rPr>
          <w:rFonts w:ascii="Times New Roman" w:hAnsi="Times New Roman" w:cs="Times New Roman"/>
          <w:sz w:val="20"/>
          <w:szCs w:val="20"/>
        </w:rPr>
        <w:t xml:space="preserve"> Manually assigns users to specific departments (Development, Marketing, </w:t>
      </w:r>
      <w:proofErr w:type="gramStart"/>
      <w:r w:rsidRPr="005734C8">
        <w:rPr>
          <w:rFonts w:ascii="Times New Roman" w:hAnsi="Times New Roman" w:cs="Times New Roman"/>
          <w:sz w:val="20"/>
          <w:szCs w:val="20"/>
        </w:rPr>
        <w:t xml:space="preserve">HR, </w:t>
      </w:r>
      <w:r w:rsidR="005734C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5734C8">
        <w:rPr>
          <w:rFonts w:ascii="Times New Roman" w:hAnsi="Times New Roman" w:cs="Times New Roman"/>
          <w:sz w:val="20"/>
          <w:szCs w:val="20"/>
        </w:rPr>
        <w:t xml:space="preserve"> </w:t>
      </w:r>
      <w:r w:rsidRPr="005734C8">
        <w:rPr>
          <w:rFonts w:ascii="Times New Roman" w:hAnsi="Times New Roman" w:cs="Times New Roman"/>
          <w:sz w:val="20"/>
          <w:szCs w:val="20"/>
        </w:rPr>
        <w:t>Support) after the data is fetched</w:t>
      </w:r>
    </w:p>
    <w:p w14:paraId="06602DBC" w14:textId="327C42B1" w:rsidR="000563FB" w:rsidRDefault="005734C8" w:rsidP="00563343">
      <w:pPr>
        <w:pStyle w:val="ListBulle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734C8">
        <w:rPr>
          <w:rFonts w:ascii="Times New Roman" w:hAnsi="Times New Roman" w:cs="Times New Roman"/>
          <w:b/>
          <w:bCs/>
          <w:sz w:val="20"/>
          <w:szCs w:val="20"/>
        </w:rPr>
        <w:t>Department Filter</w:t>
      </w:r>
      <w:r w:rsidRPr="005734C8">
        <w:rPr>
          <w:rFonts w:ascii="Times New Roman" w:hAnsi="Times New Roman" w:cs="Times New Roman"/>
          <w:sz w:val="20"/>
          <w:szCs w:val="20"/>
        </w:rPr>
        <w:t>: Provides buttons to view users based on their assigned department or view All users.</w:t>
      </w:r>
    </w:p>
    <w:p w14:paraId="5C749BCD" w14:textId="77777777" w:rsidR="006F676A" w:rsidRPr="006F676A" w:rsidRDefault="006F676A" w:rsidP="006F676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b/>
          <w:bCs/>
          <w:color w:val="4F81BD" w:themeColor="accent1"/>
          <w:lang w:val="en-IN"/>
        </w:rPr>
      </w:pPr>
      <w:r w:rsidRPr="006F676A">
        <w:rPr>
          <w:rFonts w:ascii="Times New Roman" w:hAnsi="Times New Roman" w:cs="Times New Roman"/>
          <w:b/>
          <w:bCs/>
          <w:color w:val="4F81BD" w:themeColor="accent1"/>
          <w:lang w:val="en-IN"/>
        </w:rPr>
        <w:t>3. User Interface</w:t>
      </w:r>
    </w:p>
    <w:p w14:paraId="1A13B6C3" w14:textId="77777777" w:rsidR="006F676A" w:rsidRPr="006F676A" w:rsidRDefault="006F676A" w:rsidP="006F676A">
      <w:pPr>
        <w:pStyle w:val="ListBullet"/>
        <w:numPr>
          <w:ilvl w:val="0"/>
          <w:numId w:val="13"/>
        </w:numPr>
        <w:tabs>
          <w:tab w:val="clear" w:pos="360"/>
          <w:tab w:val="clear" w:pos="1920"/>
        </w:tabs>
        <w:spacing w:line="360" w:lineRule="auto"/>
        <w:ind w:left="284"/>
        <w:rPr>
          <w:rFonts w:ascii="Times New Roman" w:hAnsi="Times New Roman" w:cs="Times New Roman"/>
          <w:sz w:val="20"/>
          <w:szCs w:val="20"/>
          <w:lang w:val="en-IN"/>
        </w:rPr>
      </w:pPr>
      <w:r w:rsidRPr="006F676A">
        <w:rPr>
          <w:rFonts w:ascii="Times New Roman" w:hAnsi="Times New Roman" w:cs="Times New Roman"/>
          <w:b/>
          <w:bCs/>
          <w:sz w:val="20"/>
          <w:szCs w:val="20"/>
          <w:lang w:val="en-IN"/>
        </w:rPr>
        <w:t>Profile Details</w:t>
      </w:r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: Each user card features a View Details button that toggles additional info like Phone, Website, Company, and </w:t>
      </w:r>
      <w:proofErr w:type="gramStart"/>
      <w:r w:rsidRPr="006F676A">
        <w:rPr>
          <w:rFonts w:ascii="Times New Roman" w:hAnsi="Times New Roman" w:cs="Times New Roman"/>
          <w:sz w:val="20"/>
          <w:szCs w:val="20"/>
          <w:lang w:val="en-IN"/>
        </w:rPr>
        <w:t>City .</w:t>
      </w:r>
      <w:proofErr w:type="gramEnd"/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0157079F" w14:textId="77777777" w:rsidR="006F676A" w:rsidRPr="006F676A" w:rsidRDefault="006F676A" w:rsidP="006F676A">
      <w:pPr>
        <w:pStyle w:val="ListBullet"/>
        <w:numPr>
          <w:ilvl w:val="0"/>
          <w:numId w:val="13"/>
        </w:numPr>
        <w:tabs>
          <w:tab w:val="clear" w:pos="360"/>
          <w:tab w:val="clear" w:pos="1920"/>
          <w:tab w:val="num" w:pos="426"/>
        </w:tabs>
        <w:spacing w:line="360" w:lineRule="auto"/>
        <w:ind w:left="284"/>
        <w:rPr>
          <w:rFonts w:ascii="Times New Roman" w:hAnsi="Times New Roman" w:cs="Times New Roman"/>
          <w:sz w:val="20"/>
          <w:szCs w:val="20"/>
          <w:lang w:val="en-IN"/>
        </w:rPr>
      </w:pPr>
      <w:r w:rsidRPr="006F676A">
        <w:rPr>
          <w:rFonts w:ascii="Times New Roman" w:hAnsi="Times New Roman" w:cs="Times New Roman"/>
          <w:b/>
          <w:bCs/>
          <w:sz w:val="20"/>
          <w:szCs w:val="20"/>
          <w:lang w:val="en-IN"/>
        </w:rPr>
        <w:t>Statistics Panel</w:t>
      </w:r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: Displays total user counts and specific counts for each department calculated </w:t>
      </w:r>
      <w:proofErr w:type="gramStart"/>
      <w:r w:rsidRPr="006F676A">
        <w:rPr>
          <w:rFonts w:ascii="Times New Roman" w:hAnsi="Times New Roman" w:cs="Times New Roman"/>
          <w:sz w:val="20"/>
          <w:szCs w:val="20"/>
          <w:lang w:val="en-IN"/>
        </w:rPr>
        <w:t>dynamically .</w:t>
      </w:r>
      <w:proofErr w:type="gramEnd"/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02CC1BC2" w14:textId="77777777" w:rsidR="006F676A" w:rsidRDefault="006F676A" w:rsidP="006F676A">
      <w:pPr>
        <w:pStyle w:val="ListBullet"/>
        <w:numPr>
          <w:ilvl w:val="0"/>
          <w:numId w:val="13"/>
        </w:numPr>
        <w:tabs>
          <w:tab w:val="clear" w:pos="1920"/>
        </w:tabs>
        <w:spacing w:line="360" w:lineRule="auto"/>
        <w:ind w:left="284"/>
        <w:rPr>
          <w:rFonts w:ascii="Times New Roman" w:hAnsi="Times New Roman" w:cs="Times New Roman"/>
          <w:sz w:val="20"/>
          <w:szCs w:val="20"/>
          <w:lang w:val="en-IN"/>
        </w:rPr>
      </w:pPr>
      <w:r w:rsidRPr="006F676A">
        <w:rPr>
          <w:rFonts w:ascii="Times New Roman" w:hAnsi="Times New Roman" w:cs="Times New Roman"/>
          <w:b/>
          <w:bCs/>
          <w:sz w:val="20"/>
          <w:szCs w:val="20"/>
          <w:lang w:val="en-IN"/>
        </w:rPr>
        <w:t>Auto-Focus</w:t>
      </w:r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: The search input automatically focuses when the page loads using the </w:t>
      </w:r>
      <w:proofErr w:type="spellStart"/>
      <w:r w:rsidRPr="006F676A">
        <w:rPr>
          <w:rFonts w:ascii="Times New Roman" w:hAnsi="Times New Roman" w:cs="Times New Roman"/>
          <w:sz w:val="20"/>
          <w:szCs w:val="20"/>
          <w:lang w:val="en-IN"/>
        </w:rPr>
        <w:t>useRef</w:t>
      </w:r>
      <w:proofErr w:type="spellEnd"/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6F676A">
        <w:rPr>
          <w:rFonts w:ascii="Times New Roman" w:hAnsi="Times New Roman" w:cs="Times New Roman"/>
          <w:sz w:val="20"/>
          <w:szCs w:val="20"/>
          <w:lang w:val="en-IN"/>
        </w:rPr>
        <w:t>hook .</w:t>
      </w:r>
      <w:proofErr w:type="gramEnd"/>
      <w:r w:rsidRPr="006F676A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2F98F358" w14:textId="77777777" w:rsidR="00075522" w:rsidRDefault="00075522" w:rsidP="00075522">
      <w:pPr>
        <w:pStyle w:val="Heading2"/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  <w:r>
        <w:lastRenderedPageBreak/>
        <w:t>Folder Structure</w:t>
      </w:r>
    </w:p>
    <w:p w14:paraId="0353DEE0" w14:textId="334AB54F" w:rsidR="00AA5488" w:rsidRPr="00AA5488" w:rsidRDefault="00AA5488" w:rsidP="00AA5488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548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4F26D32" wp14:editId="6DAB076B">
            <wp:extent cx="2012639" cy="2160000"/>
            <wp:effectExtent l="0" t="0" r="6985" b="0"/>
            <wp:docPr id="1196106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63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A3DD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1C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61CD">
        <w:rPr>
          <w:rFonts w:ascii="Times New Roman" w:hAnsi="Times New Roman" w:cs="Times New Roman"/>
          <w:sz w:val="24"/>
          <w:szCs w:val="24"/>
        </w:rPr>
        <w:t>/</w:t>
      </w:r>
    </w:p>
    <w:p w14:paraId="185D3FB0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├──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components/</w:t>
      </w:r>
    </w:p>
    <w:p w14:paraId="4C60F3B7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│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B861CD">
        <w:rPr>
          <w:rFonts w:ascii="Times New Roman" w:hAnsi="Times New Roman" w:cs="Times New Roman" w:hint="eastAsia"/>
          <w:sz w:val="24"/>
          <w:szCs w:val="24"/>
        </w:rPr>
        <w:t>├──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861CD">
        <w:rPr>
          <w:rFonts w:ascii="Times New Roman" w:hAnsi="Times New Roman" w:cs="Times New Roman" w:hint="eastAsia"/>
          <w:sz w:val="24"/>
          <w:szCs w:val="24"/>
        </w:rPr>
        <w:t>SearchBar.jsx</w:t>
      </w:r>
      <w:proofErr w:type="spellEnd"/>
    </w:p>
    <w:p w14:paraId="3E7296D6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│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B861CD">
        <w:rPr>
          <w:rFonts w:ascii="Times New Roman" w:hAnsi="Times New Roman" w:cs="Times New Roman" w:hint="eastAsia"/>
          <w:sz w:val="24"/>
          <w:szCs w:val="24"/>
        </w:rPr>
        <w:t>├──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861CD">
        <w:rPr>
          <w:rFonts w:ascii="Times New Roman" w:hAnsi="Times New Roman" w:cs="Times New Roman" w:hint="eastAsia"/>
          <w:sz w:val="24"/>
          <w:szCs w:val="24"/>
        </w:rPr>
        <w:t>StatisticsPanel.jsx</w:t>
      </w:r>
      <w:proofErr w:type="spellEnd"/>
    </w:p>
    <w:p w14:paraId="4D116409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│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B861CD">
        <w:rPr>
          <w:rFonts w:ascii="Times New Roman" w:hAnsi="Times New Roman" w:cs="Times New Roman" w:hint="eastAsia"/>
          <w:sz w:val="24"/>
          <w:szCs w:val="24"/>
        </w:rPr>
        <w:t>├──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861CD">
        <w:rPr>
          <w:rFonts w:ascii="Times New Roman" w:hAnsi="Times New Roman" w:cs="Times New Roman" w:hint="eastAsia"/>
          <w:sz w:val="24"/>
          <w:szCs w:val="24"/>
        </w:rPr>
        <w:t>UserList.jsx</w:t>
      </w:r>
      <w:proofErr w:type="spellEnd"/>
    </w:p>
    <w:p w14:paraId="2F37945F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│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  </w:t>
      </w:r>
      <w:r w:rsidRPr="00B861CD">
        <w:rPr>
          <w:rFonts w:ascii="Times New Roman" w:hAnsi="Times New Roman" w:cs="Times New Roman" w:hint="eastAsia"/>
          <w:sz w:val="24"/>
          <w:szCs w:val="24"/>
        </w:rPr>
        <w:t>└──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861CD">
        <w:rPr>
          <w:rFonts w:ascii="Times New Roman" w:hAnsi="Times New Roman" w:cs="Times New Roman" w:hint="eastAsia"/>
          <w:sz w:val="24"/>
          <w:szCs w:val="24"/>
        </w:rPr>
        <w:t>UserCard.jsx</w:t>
      </w:r>
      <w:proofErr w:type="spellEnd"/>
    </w:p>
    <w:p w14:paraId="0243D7F5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├──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861CD">
        <w:rPr>
          <w:rFonts w:ascii="Times New Roman" w:hAnsi="Times New Roman" w:cs="Times New Roman" w:hint="eastAsia"/>
          <w:sz w:val="24"/>
          <w:szCs w:val="24"/>
        </w:rPr>
        <w:t>App.jsx</w:t>
      </w:r>
      <w:proofErr w:type="spellEnd"/>
    </w:p>
    <w:p w14:paraId="7FC08481" w14:textId="77777777" w:rsidR="00B861CD" w:rsidRPr="00B861CD" w:rsidRDefault="00B861CD" w:rsidP="00B861CD">
      <w:pPr>
        <w:pStyle w:val="Heading3"/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├──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App.css</w:t>
      </w:r>
    </w:p>
    <w:p w14:paraId="1E5B9FED" w14:textId="17A8330B" w:rsidR="001476D7" w:rsidRDefault="00B861CD" w:rsidP="00B861CD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1CD">
        <w:rPr>
          <w:rFonts w:ascii="Times New Roman" w:hAnsi="Times New Roman" w:cs="Times New Roman" w:hint="eastAsia"/>
          <w:sz w:val="24"/>
          <w:szCs w:val="24"/>
        </w:rPr>
        <w:t>└──</w:t>
      </w:r>
      <w:r w:rsidRPr="00B861CD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B861CD">
        <w:rPr>
          <w:rFonts w:ascii="Times New Roman" w:hAnsi="Times New Roman" w:cs="Times New Roman" w:hint="eastAsia"/>
          <w:sz w:val="24"/>
          <w:szCs w:val="24"/>
        </w:rPr>
        <w:t>main.jsx</w:t>
      </w:r>
      <w:proofErr w:type="spellEnd"/>
    </w:p>
    <w:p w14:paraId="0B1665AD" w14:textId="44B2FD6A" w:rsidR="00B861CD" w:rsidRDefault="0006295C" w:rsidP="006C2654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F0A">
        <w:rPr>
          <w:rFonts w:ascii="Times New Roman" w:hAnsi="Times New Roman" w:cs="Times New Roman"/>
          <w:sz w:val="24"/>
          <w:szCs w:val="24"/>
        </w:rPr>
        <w:t>Code</w:t>
      </w:r>
      <w:r w:rsidR="006C2654">
        <w:rPr>
          <w:rFonts w:ascii="Times New Roman" w:hAnsi="Times New Roman" w:cs="Times New Roman"/>
          <w:sz w:val="24"/>
          <w:szCs w:val="24"/>
        </w:rPr>
        <w:t>:</w:t>
      </w:r>
    </w:p>
    <w:p w14:paraId="101A80A3" w14:textId="26C136FF" w:rsidR="006C2654" w:rsidRPr="00E40180" w:rsidRDefault="00E40180" w:rsidP="006C2654">
      <w:pPr>
        <w:rPr>
          <w:b/>
          <w:bCs/>
          <w:color w:val="4F81BD" w:themeColor="accent1"/>
        </w:rPr>
      </w:pPr>
      <w:proofErr w:type="spellStart"/>
      <w:r w:rsidRPr="00E40180">
        <w:rPr>
          <w:b/>
          <w:bCs/>
          <w:color w:val="4F81BD" w:themeColor="accent1"/>
        </w:rPr>
        <w:t>SearchBar.jsx</w:t>
      </w:r>
      <w:proofErr w:type="spellEnd"/>
      <w:r w:rsidRPr="00E40180">
        <w:rPr>
          <w:b/>
          <w:bCs/>
          <w:color w:val="4F81BD" w:themeColor="accent1"/>
        </w:rPr>
        <w:t>:</w:t>
      </w:r>
    </w:p>
    <w:p w14:paraId="6FF507F9" w14:textId="141A015D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import React, </w:t>
      </w:r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{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useEffect</w:t>
      </w:r>
      <w:proofErr w:type="spellEnd"/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proofErr w:type="spellStart"/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>useRef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 }</w:t>
      </w:r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 from 'react';</w:t>
      </w:r>
    </w:p>
    <w:p w14:paraId="263FD451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function </w:t>
      </w:r>
      <w:proofErr w:type="spellStart"/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>SearchBar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({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searchQuery</w:t>
      </w:r>
      <w:proofErr w:type="spellEnd"/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proofErr w:type="spellStart"/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>setSearchQuery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 }</w:t>
      </w:r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>) {</w:t>
      </w:r>
    </w:p>
    <w:p w14:paraId="79C100D0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 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const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inputRef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 =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useRef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(null);</w:t>
      </w:r>
    </w:p>
    <w:p w14:paraId="7C492026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1C6343EC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  </w:t>
      </w:r>
      <w:proofErr w:type="spellStart"/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>useEffect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>() =&gt; {</w:t>
      </w:r>
    </w:p>
    <w:p w14:paraId="273180CA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if (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inputRef.current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) {</w:t>
      </w:r>
    </w:p>
    <w:p w14:paraId="312686DF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>inputRef.current.focus</w:t>
      </w:r>
      <w:proofErr w:type="spellEnd"/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>();</w:t>
      </w:r>
    </w:p>
    <w:p w14:paraId="2E10E969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}</w:t>
      </w:r>
    </w:p>
    <w:p w14:paraId="59D73729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}, []);</w:t>
      </w:r>
    </w:p>
    <w:p w14:paraId="306C0DD1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3C5AD04F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return (</w:t>
      </w:r>
    </w:p>
    <w:p w14:paraId="02F6482F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    &lt;div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="search-container"&gt;</w:t>
      </w:r>
    </w:p>
    <w:p w14:paraId="3D3BF29D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  &lt;input</w:t>
      </w:r>
    </w:p>
    <w:p w14:paraId="3FD74C13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    ref={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inputRef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}</w:t>
      </w:r>
    </w:p>
    <w:p w14:paraId="418E59FB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    type="text"</w:t>
      </w:r>
    </w:p>
    <w:p w14:paraId="0D1ECD4D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    placeholder="Filter by name or username..."</w:t>
      </w:r>
    </w:p>
    <w:p w14:paraId="71B6B1A6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    value={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searchQuery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}</w:t>
      </w:r>
    </w:p>
    <w:p w14:paraId="08CA33BB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       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onChange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={(e) =&gt;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setSearchQuery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spellStart"/>
      <w:proofErr w:type="gramStart"/>
      <w:r w:rsidRPr="006C2654">
        <w:rPr>
          <w:rFonts w:ascii="Times New Roman" w:hAnsi="Times New Roman" w:cs="Times New Roman"/>
          <w:sz w:val="20"/>
          <w:szCs w:val="20"/>
          <w:lang w:val="en-IN"/>
        </w:rPr>
        <w:t>e.target</w:t>
      </w:r>
      <w:proofErr w:type="gramEnd"/>
      <w:r w:rsidRPr="006C2654">
        <w:rPr>
          <w:rFonts w:ascii="Times New Roman" w:hAnsi="Times New Roman" w:cs="Times New Roman"/>
          <w:sz w:val="20"/>
          <w:szCs w:val="20"/>
          <w:lang w:val="en-IN"/>
        </w:rPr>
        <w:t>.value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)}</w:t>
      </w:r>
    </w:p>
    <w:p w14:paraId="502F3B50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  /&gt;</w:t>
      </w:r>
    </w:p>
    <w:p w14:paraId="3F03569C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  &lt;/div&gt;</w:t>
      </w:r>
    </w:p>
    <w:p w14:paraId="7E1E83BF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  );</w:t>
      </w:r>
    </w:p>
    <w:p w14:paraId="73B137DC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>}</w:t>
      </w:r>
    </w:p>
    <w:p w14:paraId="70B8EE53" w14:textId="77777777" w:rsidR="006C2654" w:rsidRP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019BECA7" w14:textId="77777777" w:rsidR="006C2654" w:rsidRDefault="006C2654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6C2654">
        <w:rPr>
          <w:rFonts w:ascii="Times New Roman" w:hAnsi="Times New Roman" w:cs="Times New Roman"/>
          <w:sz w:val="20"/>
          <w:szCs w:val="20"/>
          <w:lang w:val="en-IN"/>
        </w:rPr>
        <w:t xml:space="preserve">export default </w:t>
      </w:r>
      <w:proofErr w:type="spellStart"/>
      <w:r w:rsidRPr="006C2654">
        <w:rPr>
          <w:rFonts w:ascii="Times New Roman" w:hAnsi="Times New Roman" w:cs="Times New Roman"/>
          <w:sz w:val="20"/>
          <w:szCs w:val="20"/>
          <w:lang w:val="en-IN"/>
        </w:rPr>
        <w:t>SearchBar</w:t>
      </w:r>
      <w:proofErr w:type="spellEnd"/>
      <w:r w:rsidRPr="006C2654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326BD467" w14:textId="60887F96" w:rsidR="00E40180" w:rsidRDefault="00112F46" w:rsidP="006C2654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</w:rPr>
      </w:pPr>
      <w:proofErr w:type="spellStart"/>
      <w:r w:rsidRPr="00112F46">
        <w:rPr>
          <w:b/>
          <w:bCs/>
          <w:color w:val="4F81BD" w:themeColor="accent1"/>
        </w:rPr>
        <w:t>StatisticsPanel.jsx</w:t>
      </w:r>
      <w:proofErr w:type="spellEnd"/>
      <w:r w:rsidRPr="00112F46">
        <w:rPr>
          <w:rFonts w:ascii="Times New Roman" w:hAnsi="Times New Roman" w:cs="Times New Roman"/>
          <w:b/>
          <w:bCs/>
          <w:color w:val="4F81BD" w:themeColor="accent1"/>
        </w:rPr>
        <w:t>:</w:t>
      </w:r>
    </w:p>
    <w:p w14:paraId="0BA35390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import React from 'react';</w:t>
      </w:r>
    </w:p>
    <w:p w14:paraId="13C96E0B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318F4E59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function </w:t>
      </w:r>
      <w:proofErr w:type="spellStart"/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StatisticsPanel</w:t>
      </w:r>
      <w:proofErr w:type="spellEnd"/>
      <w:r w:rsidRPr="00C31D7D">
        <w:rPr>
          <w:rFonts w:ascii="Times New Roman" w:hAnsi="Times New Roman" w:cs="Times New Roman"/>
          <w:sz w:val="20"/>
          <w:szCs w:val="20"/>
          <w:lang w:val="en-IN"/>
        </w:rPr>
        <w:t>({ users</w:t>
      </w:r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departments }</w:t>
      </w:r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>) {</w:t>
      </w:r>
    </w:p>
    <w:p w14:paraId="61BD8891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return (</w:t>
      </w:r>
    </w:p>
    <w:p w14:paraId="3F2D1385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    &lt;div </w:t>
      </w:r>
      <w:proofErr w:type="spellStart"/>
      <w:r w:rsidRPr="00C31D7D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C31D7D">
        <w:rPr>
          <w:rFonts w:ascii="Times New Roman" w:hAnsi="Times New Roman" w:cs="Times New Roman"/>
          <w:sz w:val="20"/>
          <w:szCs w:val="20"/>
          <w:lang w:val="en-IN"/>
        </w:rPr>
        <w:t>="stats-container"&gt;</w:t>
      </w:r>
    </w:p>
    <w:p w14:paraId="3F529DEC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      &lt;div </w:t>
      </w:r>
      <w:proofErr w:type="spellStart"/>
      <w:r w:rsidRPr="00C31D7D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C31D7D">
        <w:rPr>
          <w:rFonts w:ascii="Times New Roman" w:hAnsi="Times New Roman" w:cs="Times New Roman"/>
          <w:sz w:val="20"/>
          <w:szCs w:val="20"/>
          <w:lang w:val="en-IN"/>
        </w:rPr>
        <w:t>="stat-box"&gt;</w:t>
      </w:r>
    </w:p>
    <w:p w14:paraId="5F8140F2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  &lt;strong&gt;Total Users&lt;/strong&gt;</w:t>
      </w:r>
    </w:p>
    <w:p w14:paraId="7CA5786D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  &lt;span&gt;{</w:t>
      </w:r>
      <w:proofErr w:type="spellStart"/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users.length</w:t>
      </w:r>
      <w:proofErr w:type="spellEnd"/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>}&lt;/span&gt;</w:t>
      </w:r>
    </w:p>
    <w:p w14:paraId="7309D8BE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&lt;/div&gt;</w:t>
      </w:r>
    </w:p>
    <w:p w14:paraId="5BCCE7A2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{</w:t>
      </w:r>
      <w:proofErr w:type="spellStart"/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departments.map</w:t>
      </w:r>
      <w:proofErr w:type="spellEnd"/>
      <w:r w:rsidRPr="00C31D7D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>dept =&gt; (</w:t>
      </w:r>
    </w:p>
    <w:p w14:paraId="5EDF205F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        &lt;div key={dept} </w:t>
      </w:r>
      <w:proofErr w:type="spellStart"/>
      <w:r w:rsidRPr="00C31D7D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C31D7D">
        <w:rPr>
          <w:rFonts w:ascii="Times New Roman" w:hAnsi="Times New Roman" w:cs="Times New Roman"/>
          <w:sz w:val="20"/>
          <w:szCs w:val="20"/>
          <w:lang w:val="en-IN"/>
        </w:rPr>
        <w:t>="stat-box"&gt;</w:t>
      </w:r>
    </w:p>
    <w:p w14:paraId="30E9B348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    &lt;strong&gt;{dept}&lt;/strong&gt;</w:t>
      </w:r>
    </w:p>
    <w:p w14:paraId="108F91AC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    &lt;span</w:t>
      </w:r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&gt;{</w:t>
      </w:r>
      <w:proofErr w:type="spellStart"/>
      <w:r w:rsidRPr="00C31D7D">
        <w:rPr>
          <w:rFonts w:ascii="Times New Roman" w:hAnsi="Times New Roman" w:cs="Times New Roman"/>
          <w:sz w:val="20"/>
          <w:szCs w:val="20"/>
          <w:lang w:val="en-IN"/>
        </w:rPr>
        <w:t>users.filter</w:t>
      </w:r>
      <w:proofErr w:type="spellEnd"/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(u =&gt; </w:t>
      </w:r>
      <w:proofErr w:type="spellStart"/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u.department</w:t>
      </w:r>
      <w:proofErr w:type="spellEnd"/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 === dept</w:t>
      </w:r>
      <w:proofErr w:type="gramStart"/>
      <w:r w:rsidRPr="00C31D7D">
        <w:rPr>
          <w:rFonts w:ascii="Times New Roman" w:hAnsi="Times New Roman" w:cs="Times New Roman"/>
          <w:sz w:val="20"/>
          <w:szCs w:val="20"/>
          <w:lang w:val="en-IN"/>
        </w:rPr>
        <w:t>).length</w:t>
      </w:r>
      <w:proofErr w:type="gramEnd"/>
      <w:r w:rsidRPr="00C31D7D">
        <w:rPr>
          <w:rFonts w:ascii="Times New Roman" w:hAnsi="Times New Roman" w:cs="Times New Roman"/>
          <w:sz w:val="20"/>
          <w:szCs w:val="20"/>
          <w:lang w:val="en-IN"/>
        </w:rPr>
        <w:t>}&lt;/span&gt;</w:t>
      </w:r>
    </w:p>
    <w:p w14:paraId="6ED43605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  &lt;/div&gt;</w:t>
      </w:r>
    </w:p>
    <w:p w14:paraId="5E29430B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  ))}</w:t>
      </w:r>
    </w:p>
    <w:p w14:paraId="6FFDE61E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  &lt;/div&gt;</w:t>
      </w:r>
    </w:p>
    <w:p w14:paraId="7A720707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  );</w:t>
      </w:r>
    </w:p>
    <w:p w14:paraId="03849ABF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>}</w:t>
      </w:r>
    </w:p>
    <w:p w14:paraId="113146F7" w14:textId="77777777" w:rsidR="00C31D7D" w:rsidRPr="00C31D7D" w:rsidRDefault="00C31D7D" w:rsidP="00C31D7D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5EBC5EBE" w14:textId="3565737E" w:rsidR="00112F46" w:rsidRDefault="00C31D7D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31D7D">
        <w:rPr>
          <w:rFonts w:ascii="Times New Roman" w:hAnsi="Times New Roman" w:cs="Times New Roman"/>
          <w:sz w:val="20"/>
          <w:szCs w:val="20"/>
          <w:lang w:val="en-IN"/>
        </w:rPr>
        <w:t xml:space="preserve">export default </w:t>
      </w:r>
      <w:proofErr w:type="spellStart"/>
      <w:r w:rsidRPr="00C31D7D">
        <w:rPr>
          <w:rFonts w:ascii="Times New Roman" w:hAnsi="Times New Roman" w:cs="Times New Roman"/>
          <w:sz w:val="20"/>
          <w:szCs w:val="20"/>
          <w:lang w:val="en-IN"/>
        </w:rPr>
        <w:t>StatisticsPanel</w:t>
      </w:r>
      <w:proofErr w:type="spellEnd"/>
      <w:r w:rsidRPr="00C31D7D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4BCA8965" w14:textId="1A52E053" w:rsidR="00C31D7D" w:rsidRDefault="003D3912" w:rsidP="006C2654">
      <w:pPr>
        <w:spacing w:line="360" w:lineRule="auto"/>
        <w:rPr>
          <w:b/>
          <w:bCs/>
          <w:color w:val="4F81BD" w:themeColor="accent1"/>
        </w:rPr>
      </w:pPr>
      <w:proofErr w:type="spellStart"/>
      <w:r w:rsidRPr="003D3912">
        <w:rPr>
          <w:b/>
          <w:bCs/>
          <w:color w:val="4F81BD" w:themeColor="accent1"/>
        </w:rPr>
        <w:t>UserList.jsx</w:t>
      </w:r>
      <w:proofErr w:type="spellEnd"/>
      <w:r>
        <w:rPr>
          <w:b/>
          <w:bCs/>
          <w:color w:val="4F81BD" w:themeColor="accent1"/>
        </w:rPr>
        <w:t>:</w:t>
      </w:r>
    </w:p>
    <w:p w14:paraId="702E5225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import React from 'react';</w:t>
      </w:r>
    </w:p>
    <w:p w14:paraId="3C1236C6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import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UserCard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from </w:t>
      </w:r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'./</w:t>
      </w:r>
      <w:proofErr w:type="spellStart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UserCard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';</w:t>
      </w:r>
    </w:p>
    <w:p w14:paraId="21CC21F9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2F401158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function 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UserList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({ users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}) {</w:t>
      </w:r>
    </w:p>
    <w:p w14:paraId="47E6262C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return (</w:t>
      </w:r>
    </w:p>
    <w:p w14:paraId="63535194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    &lt;div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="grid"&gt;</w:t>
      </w:r>
    </w:p>
    <w:p w14:paraId="0E6D94AD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users.map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user =&gt; (</w:t>
      </w:r>
    </w:p>
    <w:p w14:paraId="1CED78A2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&lt;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UserCard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key={user.id} user={user} /&gt;</w:t>
      </w:r>
    </w:p>
    <w:p w14:paraId="5D3992C7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))}</w:t>
      </w:r>
    </w:p>
    <w:p w14:paraId="04C0B16A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&lt;/div&gt;</w:t>
      </w:r>
    </w:p>
    <w:p w14:paraId="6F62F02B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);</w:t>
      </w:r>
    </w:p>
    <w:p w14:paraId="41A49875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}</w:t>
      </w:r>
    </w:p>
    <w:p w14:paraId="62799DA3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6EA16DF3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export default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UserList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4BB205EA" w14:textId="4A656A00" w:rsidR="00DD257E" w:rsidRPr="0013207A" w:rsidRDefault="00567E5B" w:rsidP="00DD257E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</w:rPr>
      </w:pPr>
      <w:proofErr w:type="spellStart"/>
      <w:r w:rsidRPr="0013207A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UserCard.jsx</w:t>
      </w:r>
      <w:proofErr w:type="spellEnd"/>
      <w:r w:rsidRPr="0013207A">
        <w:rPr>
          <w:rFonts w:ascii="Times New Roman" w:hAnsi="Times New Roman" w:cs="Times New Roman"/>
          <w:b/>
          <w:bCs/>
          <w:color w:val="4F81BD" w:themeColor="accent1"/>
        </w:rPr>
        <w:t>:</w:t>
      </w:r>
    </w:p>
    <w:p w14:paraId="15FF1A0B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import React, </w:t>
      </w:r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{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useState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} from 'react';</w:t>
      </w:r>
    </w:p>
    <w:p w14:paraId="7696E47F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15C8C770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function 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UserCard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({ user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}) {</w:t>
      </w:r>
    </w:p>
    <w:p w14:paraId="246160B0" w14:textId="71C5759B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 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const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[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isExpanded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setIsExpanded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] =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useState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(false);</w:t>
      </w:r>
    </w:p>
    <w:p w14:paraId="46C718BA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return (</w:t>
      </w:r>
    </w:p>
    <w:p w14:paraId="5F0C7AC6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    &lt;div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="card"&gt;</w:t>
      </w:r>
    </w:p>
    <w:p w14:paraId="7CCEEAA6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      &lt;div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="card-header"&gt;</w:t>
      </w:r>
    </w:p>
    <w:p w14:paraId="290CD1A6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&lt;h3&gt;{</w:t>
      </w:r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user.name}&lt;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/h3&gt;</w:t>
      </w:r>
    </w:p>
    <w:p w14:paraId="6BD3A425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        &lt;span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="badge"&gt;{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user.department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}&lt;/span&gt;</w:t>
      </w:r>
    </w:p>
    <w:p w14:paraId="314D0D4A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&lt;/div&gt;</w:t>
      </w:r>
    </w:p>
    <w:p w14:paraId="74038E72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&lt;p&gt;Username: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user.username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}&lt;/p&gt;</w:t>
      </w:r>
    </w:p>
    <w:p w14:paraId="12EAD414" w14:textId="1C3F2569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&lt;p&gt;Email: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user.email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}&lt;/p&gt;</w:t>
      </w:r>
    </w:p>
    <w:p w14:paraId="55D6CA26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      &lt;button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="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btn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-details"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onClick</w:t>
      </w:r>
      <w:proofErr w:type="spellEnd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={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() =&gt;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setIsExpanded</w:t>
      </w:r>
      <w:proofErr w:type="spellEnd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(!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isExpanded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)}&gt;</w:t>
      </w:r>
    </w:p>
    <w:p w14:paraId="2C15E734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isExpanded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?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'Show Less</w:t>
      </w:r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' :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'View Details'}</w:t>
      </w:r>
    </w:p>
    <w:p w14:paraId="5F536FBC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lastRenderedPageBreak/>
        <w:t>      &lt;/button&gt;</w:t>
      </w:r>
    </w:p>
    <w:p w14:paraId="1EF261D4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539FD662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{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isExpanded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 &amp;&amp; (</w:t>
      </w:r>
    </w:p>
    <w:p w14:paraId="35F05BAC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        &lt;div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className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="expanded-content"&gt;</w:t>
      </w:r>
    </w:p>
    <w:p w14:paraId="60F9A8CE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  &lt;hr /&gt;</w:t>
      </w:r>
    </w:p>
    <w:p w14:paraId="64CDC013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  &lt;p&gt;&lt;strong&gt;Phone:&lt;/strong&gt;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user.phone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}&lt;/p&gt;</w:t>
      </w:r>
    </w:p>
    <w:p w14:paraId="444E7F8E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  &lt;p&gt;&lt;strong&gt;Website:&lt;/strong&gt;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user.website</w:t>
      </w:r>
      <w:proofErr w:type="spellEnd"/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}&lt;/p&gt;</w:t>
      </w:r>
    </w:p>
    <w:p w14:paraId="12803E95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  &lt;p&gt;&lt;strong&gt;Company:&lt;/strong&gt; {</w:t>
      </w:r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user.company.name}&lt;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/p&gt;</w:t>
      </w:r>
    </w:p>
    <w:p w14:paraId="5CEDA55B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  &lt;p&gt;&lt;strong&gt;City:&lt;/strong&gt; {</w:t>
      </w:r>
      <w:proofErr w:type="spellStart"/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user.address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.</w:t>
      </w:r>
      <w:proofErr w:type="gramStart"/>
      <w:r w:rsidRPr="002404D1">
        <w:rPr>
          <w:rFonts w:ascii="Times New Roman" w:hAnsi="Times New Roman" w:cs="Times New Roman"/>
          <w:sz w:val="20"/>
          <w:szCs w:val="20"/>
          <w:lang w:val="en-IN"/>
        </w:rPr>
        <w:t>city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}&lt;</w:t>
      </w:r>
      <w:proofErr w:type="gramEnd"/>
      <w:r w:rsidRPr="002404D1">
        <w:rPr>
          <w:rFonts w:ascii="Times New Roman" w:hAnsi="Times New Roman" w:cs="Times New Roman"/>
          <w:sz w:val="20"/>
          <w:szCs w:val="20"/>
          <w:lang w:val="en-IN"/>
        </w:rPr>
        <w:t>/p&gt;</w:t>
      </w:r>
    </w:p>
    <w:p w14:paraId="23ED7BFC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  &lt;/div&gt;</w:t>
      </w:r>
    </w:p>
    <w:p w14:paraId="68BA49E9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  )}</w:t>
      </w:r>
    </w:p>
    <w:p w14:paraId="4DB267E7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  &lt;/div&gt;</w:t>
      </w:r>
    </w:p>
    <w:p w14:paraId="5048F736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  );</w:t>
      </w:r>
    </w:p>
    <w:p w14:paraId="1A40BAD8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>}</w:t>
      </w:r>
    </w:p>
    <w:p w14:paraId="404CBD58" w14:textId="77777777" w:rsidR="002404D1" w:rsidRP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5B08C0BE" w14:textId="77777777" w:rsidR="002404D1" w:rsidRDefault="002404D1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404D1">
        <w:rPr>
          <w:rFonts w:ascii="Times New Roman" w:hAnsi="Times New Roman" w:cs="Times New Roman"/>
          <w:sz w:val="20"/>
          <w:szCs w:val="20"/>
          <w:lang w:val="en-IN"/>
        </w:rPr>
        <w:t xml:space="preserve">export default </w:t>
      </w:r>
      <w:proofErr w:type="spellStart"/>
      <w:r w:rsidRPr="002404D1">
        <w:rPr>
          <w:rFonts w:ascii="Times New Roman" w:hAnsi="Times New Roman" w:cs="Times New Roman"/>
          <w:sz w:val="20"/>
          <w:szCs w:val="20"/>
          <w:lang w:val="en-IN"/>
        </w:rPr>
        <w:t>UserCard</w:t>
      </w:r>
      <w:proofErr w:type="spellEnd"/>
      <w:r w:rsidRPr="002404D1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006913FA" w14:textId="6FFCC2F5" w:rsidR="00580292" w:rsidRPr="00580292" w:rsidRDefault="00580292" w:rsidP="00580292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580292">
        <w:rPr>
          <w:rFonts w:ascii="Times New Roman" w:hAnsi="Times New Roman" w:cs="Times New Roman"/>
          <w:b/>
          <w:bCs/>
          <w:sz w:val="20"/>
          <w:szCs w:val="20"/>
          <w:lang w:val="en-IN"/>
        </w:rPr>
        <w:t>Steps to Run</w:t>
      </w: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>:</w:t>
      </w:r>
    </w:p>
    <w:p w14:paraId="5A2FFC3D" w14:textId="77777777" w:rsidR="00580292" w:rsidRPr="00580292" w:rsidRDefault="00580292" w:rsidP="0058029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80292">
        <w:rPr>
          <w:rFonts w:ascii="Times New Roman" w:hAnsi="Times New Roman" w:cs="Times New Roman"/>
          <w:b/>
          <w:bCs/>
          <w:sz w:val="20"/>
          <w:szCs w:val="20"/>
          <w:lang w:val="en-IN"/>
        </w:rPr>
        <w:t>Navigate to the directory</w:t>
      </w:r>
      <w:r w:rsidRPr="00580292">
        <w:rPr>
          <w:rFonts w:ascii="Times New Roman" w:hAnsi="Times New Roman" w:cs="Times New Roman"/>
          <w:sz w:val="20"/>
          <w:szCs w:val="20"/>
          <w:lang w:val="en-IN"/>
        </w:rPr>
        <w:t>: Open your terminal and move into the project folder (e.g., cd my-app).</w:t>
      </w:r>
    </w:p>
    <w:p w14:paraId="7DECA69F" w14:textId="77777777" w:rsidR="00580292" w:rsidRPr="00580292" w:rsidRDefault="00580292" w:rsidP="0058029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80292">
        <w:rPr>
          <w:rFonts w:ascii="Times New Roman" w:hAnsi="Times New Roman" w:cs="Times New Roman"/>
          <w:b/>
          <w:bCs/>
          <w:sz w:val="20"/>
          <w:szCs w:val="20"/>
          <w:lang w:val="en-IN"/>
        </w:rPr>
        <w:t>Install dependencies</w:t>
      </w:r>
      <w:r w:rsidRPr="00580292">
        <w:rPr>
          <w:rFonts w:ascii="Times New Roman" w:hAnsi="Times New Roman" w:cs="Times New Roman"/>
          <w:sz w:val="20"/>
          <w:szCs w:val="20"/>
          <w:lang w:val="en-IN"/>
        </w:rPr>
        <w:t xml:space="preserve">: Run </w:t>
      </w:r>
      <w:proofErr w:type="spellStart"/>
      <w:r w:rsidRPr="00580292">
        <w:rPr>
          <w:rFonts w:ascii="Times New Roman" w:hAnsi="Times New Roman" w:cs="Times New Roman"/>
          <w:sz w:val="20"/>
          <w:szCs w:val="20"/>
          <w:lang w:val="en-IN"/>
        </w:rPr>
        <w:t>npm</w:t>
      </w:r>
      <w:proofErr w:type="spellEnd"/>
      <w:r w:rsidRPr="00580292">
        <w:rPr>
          <w:rFonts w:ascii="Times New Roman" w:hAnsi="Times New Roman" w:cs="Times New Roman"/>
          <w:sz w:val="20"/>
          <w:szCs w:val="20"/>
          <w:lang w:val="en-IN"/>
        </w:rPr>
        <w:t xml:space="preserve"> install to download necessary React packages.</w:t>
      </w:r>
    </w:p>
    <w:p w14:paraId="7AC110A7" w14:textId="77777777" w:rsidR="00580292" w:rsidRPr="00580292" w:rsidRDefault="00580292" w:rsidP="0058029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80292">
        <w:rPr>
          <w:rFonts w:ascii="Times New Roman" w:hAnsi="Times New Roman" w:cs="Times New Roman"/>
          <w:b/>
          <w:bCs/>
          <w:sz w:val="20"/>
          <w:szCs w:val="20"/>
          <w:lang w:val="en-IN"/>
        </w:rPr>
        <w:t>Start the server</w:t>
      </w:r>
      <w:r w:rsidRPr="00580292">
        <w:rPr>
          <w:rFonts w:ascii="Times New Roman" w:hAnsi="Times New Roman" w:cs="Times New Roman"/>
          <w:sz w:val="20"/>
          <w:szCs w:val="20"/>
          <w:lang w:val="en-IN"/>
        </w:rPr>
        <w:t xml:space="preserve">: Run </w:t>
      </w:r>
      <w:proofErr w:type="spellStart"/>
      <w:r w:rsidRPr="00580292">
        <w:rPr>
          <w:rFonts w:ascii="Times New Roman" w:hAnsi="Times New Roman" w:cs="Times New Roman"/>
          <w:sz w:val="20"/>
          <w:szCs w:val="20"/>
          <w:lang w:val="en-IN"/>
        </w:rPr>
        <w:t>npm</w:t>
      </w:r>
      <w:proofErr w:type="spellEnd"/>
      <w:r w:rsidRPr="00580292">
        <w:rPr>
          <w:rFonts w:ascii="Times New Roman" w:hAnsi="Times New Roman" w:cs="Times New Roman"/>
          <w:sz w:val="20"/>
          <w:szCs w:val="20"/>
          <w:lang w:val="en-IN"/>
        </w:rPr>
        <w:t xml:space="preserve"> run dev to launch the local development environment.</w:t>
      </w:r>
    </w:p>
    <w:p w14:paraId="5BA8D046" w14:textId="4F284B18" w:rsidR="00580292" w:rsidRPr="00580292" w:rsidRDefault="00580292" w:rsidP="0058029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580292">
        <w:rPr>
          <w:rFonts w:ascii="Times New Roman" w:hAnsi="Times New Roman" w:cs="Times New Roman"/>
          <w:b/>
          <w:bCs/>
          <w:sz w:val="20"/>
          <w:szCs w:val="20"/>
          <w:lang w:val="en-IN"/>
        </w:rPr>
        <w:t>Access the tool</w:t>
      </w:r>
      <w:r w:rsidRPr="00580292">
        <w:rPr>
          <w:rFonts w:ascii="Times New Roman" w:hAnsi="Times New Roman" w:cs="Times New Roman"/>
          <w:sz w:val="20"/>
          <w:szCs w:val="20"/>
          <w:lang w:val="en-IN"/>
        </w:rPr>
        <w:t>: Open your browser and navigate to the local URL provided in the terminal</w:t>
      </w:r>
      <w:r w:rsidR="00A3723C">
        <w:rPr>
          <w:rFonts w:ascii="Times New Roman" w:hAnsi="Times New Roman" w:cs="Times New Roman"/>
          <w:sz w:val="20"/>
          <w:szCs w:val="20"/>
          <w:lang w:val="en-IN"/>
        </w:rPr>
        <w:t>(</w:t>
      </w:r>
      <w:r w:rsidR="00A3723C" w:rsidRPr="00A3723C">
        <w:rPr>
          <w:rFonts w:ascii="Times New Roman" w:hAnsi="Times New Roman" w:cs="Times New Roman"/>
          <w:sz w:val="20"/>
          <w:szCs w:val="20"/>
          <w:lang w:val="en-IN"/>
        </w:rPr>
        <w:t>http://localhost:5173/</w:t>
      </w:r>
      <w:r w:rsidR="00A3723C">
        <w:rPr>
          <w:rFonts w:ascii="Times New Roman" w:hAnsi="Times New Roman" w:cs="Times New Roman"/>
          <w:sz w:val="20"/>
          <w:szCs w:val="20"/>
          <w:lang w:val="en-IN"/>
        </w:rPr>
        <w:t>)</w:t>
      </w:r>
      <w:r w:rsidRPr="00580292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5BD5A846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1D04C08C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0145A3AD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39BD1EA3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5592B198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4F86872D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57ADDBD9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4CEB3AFC" w14:textId="77777777" w:rsidR="004D044D" w:rsidRDefault="004D044D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693896B9" w14:textId="271B3C1D" w:rsidR="0013207A" w:rsidRDefault="0013207A" w:rsidP="0013207A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Output</w:t>
      </w:r>
      <w:r w:rsidRPr="0013207A">
        <w:rPr>
          <w:rFonts w:ascii="Times New Roman" w:hAnsi="Times New Roman" w:cs="Times New Roman"/>
          <w:b/>
          <w:bCs/>
          <w:color w:val="4F81BD" w:themeColor="accent1"/>
        </w:rPr>
        <w:t>:</w:t>
      </w:r>
    </w:p>
    <w:p w14:paraId="05342BB5" w14:textId="4E60CFD1" w:rsidR="00784FD7" w:rsidRPr="00784FD7" w:rsidRDefault="00784FD7" w:rsidP="002404D1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  <w:b/>
          <w:bCs/>
          <w:noProof/>
          <w:color w:val="4F81BD" w:themeColor="accent1"/>
        </w:rPr>
        <w:drawing>
          <wp:inline distT="0" distB="0" distL="0" distR="0" wp14:anchorId="7F817C86" wp14:editId="5D7F6256">
            <wp:extent cx="3839910" cy="2160000"/>
            <wp:effectExtent l="0" t="0" r="8255" b="0"/>
            <wp:docPr id="73443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5009" name="Picture 7344350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91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99CD" w14:textId="19023636" w:rsidR="0013207A" w:rsidRDefault="00C9159A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04E66606" wp14:editId="43A65282">
            <wp:extent cx="4065825" cy="2160000"/>
            <wp:effectExtent l="0" t="0" r="0" b="0"/>
            <wp:docPr id="1230403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3090" name="Picture 12304030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9B3D" w14:textId="77777777" w:rsidR="005464E2" w:rsidRDefault="005464E2" w:rsidP="002404D1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6297197D" w14:textId="6866F691" w:rsidR="005464E2" w:rsidRDefault="00133D4A" w:rsidP="002404D1">
      <w:pPr>
        <w:spacing w:line="360" w:lineRule="auto"/>
        <w:rPr>
          <w:rFonts w:ascii="Times New Roman" w:hAnsi="Times New Roman" w:cs="Times New Roman"/>
          <w:b/>
          <w:bCs/>
          <w:noProof/>
          <w:color w:val="4F81BD" w:themeColor="accent1"/>
          <w:sz w:val="24"/>
          <w:szCs w:val="24"/>
          <w:lang w:val="en-IN"/>
        </w:rPr>
      </w:pPr>
      <w:r w:rsidRPr="00133D4A">
        <w:rPr>
          <w:rFonts w:ascii="Times New Roman" w:hAnsi="Times New Roman" w:cs="Times New Roman"/>
          <w:b/>
          <w:bCs/>
          <w:noProof/>
          <w:color w:val="4F81BD" w:themeColor="accent1"/>
          <w:sz w:val="24"/>
          <w:szCs w:val="24"/>
          <w:lang w:val="en-IN"/>
        </w:rPr>
        <w:t>Development</w:t>
      </w:r>
      <w:r w:rsidR="00C454EA">
        <w:rPr>
          <w:rFonts w:ascii="Times New Roman" w:hAnsi="Times New Roman" w:cs="Times New Roman"/>
          <w:b/>
          <w:bCs/>
          <w:noProof/>
          <w:color w:val="4F81BD" w:themeColor="accent1"/>
          <w:sz w:val="24"/>
          <w:szCs w:val="24"/>
          <w:lang w:val="en-IN"/>
        </w:rPr>
        <w:t>:</w:t>
      </w:r>
    </w:p>
    <w:p w14:paraId="207F13B8" w14:textId="16B83989" w:rsidR="00C454EA" w:rsidRDefault="000023C3" w:rsidP="002404D1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</w:pPr>
      <w:r w:rsidRPr="000023C3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  <w:lastRenderedPageBreak/>
        <w:drawing>
          <wp:inline distT="0" distB="0" distL="0" distR="0" wp14:anchorId="34840946" wp14:editId="18B93688">
            <wp:extent cx="4065825" cy="2160000"/>
            <wp:effectExtent l="0" t="0" r="0" b="0"/>
            <wp:docPr id="8218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7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58F1" w14:textId="387DF35C" w:rsidR="009F4FA5" w:rsidRDefault="009F4FA5" w:rsidP="002404D1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  <w:t>Marketing:</w:t>
      </w:r>
    </w:p>
    <w:p w14:paraId="22B1AABA" w14:textId="21874C4C" w:rsidR="002866D9" w:rsidRPr="00133D4A" w:rsidRDefault="009F4FA5" w:rsidP="002404D1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</w:pPr>
      <w:r w:rsidRPr="009F4FA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  <w:drawing>
          <wp:inline distT="0" distB="0" distL="0" distR="0" wp14:anchorId="5E86C464" wp14:editId="64B1ADA9">
            <wp:extent cx="4065825" cy="2160000"/>
            <wp:effectExtent l="0" t="0" r="0" b="0"/>
            <wp:docPr id="99532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6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D9C7" w14:textId="342335AE" w:rsidR="009F4FA5" w:rsidRDefault="00505621" w:rsidP="009F4FA5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  <w:t>HR</w:t>
      </w:r>
      <w:r w:rsidR="009F4FA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  <w:t>:</w:t>
      </w:r>
    </w:p>
    <w:p w14:paraId="342CE82D" w14:textId="1AFDC8BB" w:rsidR="00505621" w:rsidRDefault="00505621" w:rsidP="009F4FA5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</w:pPr>
      <w:r w:rsidRPr="00505621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en-IN"/>
        </w:rPr>
        <w:drawing>
          <wp:inline distT="0" distB="0" distL="0" distR="0" wp14:anchorId="150A70FF" wp14:editId="6D6B0087">
            <wp:extent cx="4065825" cy="2160000"/>
            <wp:effectExtent l="0" t="0" r="0" b="0"/>
            <wp:docPr id="207706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68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4341" w14:textId="02DCA79C" w:rsidR="00567E5B" w:rsidRPr="00D37F53" w:rsidRDefault="00D37F53" w:rsidP="00DD257E">
      <w:pPr>
        <w:spacing w:line="360" w:lineRule="auto"/>
        <w:rPr>
          <w:rFonts w:ascii="Times New Roman" w:hAnsi="Times New Roman" w:cs="Times New Roman"/>
          <w:color w:val="4F81BD" w:themeColor="accent1"/>
        </w:rPr>
      </w:pPr>
      <w:r>
        <w:rPr>
          <w:rFonts w:ascii="Times New Roman" w:hAnsi="Times New Roman" w:cs="Times New Roman"/>
          <w:color w:val="4F81BD" w:themeColor="accent1"/>
        </w:rPr>
        <w:t>Support:</w:t>
      </w:r>
    </w:p>
    <w:p w14:paraId="2E973D9B" w14:textId="6DF7855C" w:rsidR="001C2761" w:rsidRDefault="0055572D" w:rsidP="00DD257E">
      <w:pPr>
        <w:spacing w:line="360" w:lineRule="auto"/>
        <w:rPr>
          <w:rFonts w:ascii="Times New Roman" w:hAnsi="Times New Roman" w:cs="Times New Roman"/>
          <w:lang w:val="en-IN"/>
        </w:rPr>
      </w:pPr>
      <w:r w:rsidRPr="0055572D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66A38356" wp14:editId="5F0EE1EC">
            <wp:extent cx="4065825" cy="2160000"/>
            <wp:effectExtent l="0" t="0" r="0" b="0"/>
            <wp:docPr id="17784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8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6C14" w14:textId="48BF6775" w:rsidR="00613569" w:rsidRPr="005F2906" w:rsidRDefault="005F2906" w:rsidP="00DD257E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lang w:val="en-IN"/>
        </w:rPr>
      </w:pPr>
      <w:r w:rsidRPr="005F2906">
        <w:rPr>
          <w:rFonts w:ascii="Times New Roman" w:hAnsi="Times New Roman" w:cs="Times New Roman"/>
          <w:b/>
          <w:bCs/>
          <w:color w:val="4F81BD" w:themeColor="accent1"/>
          <w:lang w:val="en-IN"/>
        </w:rPr>
        <w:t>Filter by name or username:</w:t>
      </w:r>
    </w:p>
    <w:p w14:paraId="41161735" w14:textId="51142365" w:rsidR="005F2906" w:rsidRPr="00567E5B" w:rsidRDefault="005F2906" w:rsidP="00DD257E">
      <w:pPr>
        <w:spacing w:line="360" w:lineRule="auto"/>
        <w:rPr>
          <w:rFonts w:ascii="Times New Roman" w:hAnsi="Times New Roman" w:cs="Times New Roman"/>
          <w:lang w:val="en-IN"/>
        </w:rPr>
      </w:pPr>
      <w:r w:rsidRPr="005F2906">
        <w:rPr>
          <w:rFonts w:ascii="Times New Roman" w:hAnsi="Times New Roman" w:cs="Times New Roman"/>
          <w:lang w:val="en-IN"/>
        </w:rPr>
        <w:drawing>
          <wp:inline distT="0" distB="0" distL="0" distR="0" wp14:anchorId="0C9EB269" wp14:editId="4E6E62F4">
            <wp:extent cx="4065825" cy="2160000"/>
            <wp:effectExtent l="0" t="0" r="0" b="0"/>
            <wp:docPr id="100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3CAC" w14:textId="39249214" w:rsidR="003D3912" w:rsidRDefault="001C2761" w:rsidP="006C2654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</w:rPr>
      </w:pPr>
      <w:r w:rsidRPr="001C2761">
        <w:rPr>
          <w:rFonts w:ascii="Times New Roman" w:hAnsi="Times New Roman" w:cs="Times New Roman"/>
          <w:b/>
          <w:bCs/>
          <w:color w:val="4F81BD" w:themeColor="accent1"/>
        </w:rPr>
        <w:t>View by Details:</w:t>
      </w:r>
    </w:p>
    <w:p w14:paraId="56867504" w14:textId="7BD3C5B0" w:rsidR="001C2761" w:rsidRPr="001C2761" w:rsidRDefault="001C2761" w:rsidP="006C2654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</w:rPr>
      </w:pPr>
      <w:r w:rsidRPr="001C2761">
        <w:rPr>
          <w:rFonts w:ascii="Times New Roman" w:hAnsi="Times New Roman" w:cs="Times New Roman"/>
          <w:b/>
          <w:bCs/>
          <w:color w:val="4F81BD" w:themeColor="accent1"/>
        </w:rPr>
        <w:drawing>
          <wp:inline distT="0" distB="0" distL="0" distR="0" wp14:anchorId="0653ED3F" wp14:editId="0FADA831">
            <wp:extent cx="4065825" cy="2160000"/>
            <wp:effectExtent l="0" t="0" r="0" b="0"/>
            <wp:docPr id="16969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2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582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3784" w14:textId="77777777" w:rsidR="001C2761" w:rsidRPr="003D3912" w:rsidRDefault="001C2761" w:rsidP="006C2654">
      <w:pPr>
        <w:spacing w:line="360" w:lineRule="auto"/>
        <w:rPr>
          <w:rFonts w:ascii="Times New Roman" w:hAnsi="Times New Roman" w:cs="Times New Roman"/>
          <w:color w:val="4F81BD" w:themeColor="accent1"/>
          <w:sz w:val="20"/>
          <w:szCs w:val="20"/>
        </w:rPr>
      </w:pPr>
    </w:p>
    <w:p w14:paraId="0741AA76" w14:textId="77777777" w:rsidR="00112F46" w:rsidRDefault="00112F46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3B713DEE" w14:textId="77777777" w:rsidR="00E40180" w:rsidRPr="006C2654" w:rsidRDefault="00E40180" w:rsidP="006C2654">
      <w:pPr>
        <w:spacing w:line="360" w:lineRule="auto"/>
        <w:rPr>
          <w:rFonts w:ascii="Times New Roman" w:hAnsi="Times New Roman" w:cs="Times New Roman"/>
          <w:sz w:val="20"/>
          <w:szCs w:val="20"/>
          <w:lang w:val="en-IN"/>
        </w:rPr>
      </w:pPr>
    </w:p>
    <w:p w14:paraId="22F18294" w14:textId="2986027D" w:rsidR="00170AB8" w:rsidRPr="00B93F0A" w:rsidRDefault="00170AB8" w:rsidP="00B93F0A">
      <w:pPr>
        <w:spacing w:line="360" w:lineRule="auto"/>
        <w:rPr>
          <w:rFonts w:ascii="Times New Roman" w:hAnsi="Times New Roman" w:cs="Times New Roman"/>
          <w:noProof/>
          <w:color w:val="4F81BD" w:themeColor="accent1"/>
          <w:sz w:val="24"/>
          <w:szCs w:val="24"/>
        </w:rPr>
      </w:pPr>
    </w:p>
    <w:p w14:paraId="1FFFF483" w14:textId="77777777" w:rsidR="004E2944" w:rsidRPr="00B93F0A" w:rsidRDefault="004E2944" w:rsidP="00B93F0A">
      <w:pPr>
        <w:spacing w:line="360" w:lineRule="auto"/>
        <w:rPr>
          <w:rFonts w:ascii="Times New Roman" w:hAnsi="Times New Roman" w:cs="Times New Roman"/>
          <w:noProof/>
          <w:color w:val="4F81BD" w:themeColor="accent1"/>
          <w:sz w:val="24"/>
          <w:szCs w:val="24"/>
        </w:rPr>
      </w:pPr>
    </w:p>
    <w:p w14:paraId="7809A2F0" w14:textId="77777777" w:rsidR="005C0262" w:rsidRPr="00B93F0A" w:rsidRDefault="005C0262" w:rsidP="00B93F0A">
      <w:pPr>
        <w:tabs>
          <w:tab w:val="left" w:pos="2787"/>
        </w:tabs>
        <w:spacing w:line="360" w:lineRule="auto"/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sectPr w:rsidR="005C0262" w:rsidRPr="00B93F0A" w:rsidSect="006F676A">
      <w:pgSz w:w="12240" w:h="15840"/>
      <w:pgMar w:top="1440" w:right="1800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1C06C" w14:textId="77777777" w:rsidR="004A410F" w:rsidRDefault="004A410F">
      <w:pPr>
        <w:spacing w:line="240" w:lineRule="auto"/>
      </w:pPr>
      <w:r>
        <w:separator/>
      </w:r>
    </w:p>
  </w:endnote>
  <w:endnote w:type="continuationSeparator" w:id="0">
    <w:p w14:paraId="2CB7DB38" w14:textId="77777777" w:rsidR="004A410F" w:rsidRDefault="004A41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B891F" w14:textId="77777777" w:rsidR="004A410F" w:rsidRDefault="004A410F">
      <w:pPr>
        <w:spacing w:after="0"/>
      </w:pPr>
      <w:r>
        <w:separator/>
      </w:r>
    </w:p>
  </w:footnote>
  <w:footnote w:type="continuationSeparator" w:id="0">
    <w:p w14:paraId="024FBDF2" w14:textId="77777777" w:rsidR="004A410F" w:rsidRDefault="004A41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3CC0D60"/>
    <w:multiLevelType w:val="multilevel"/>
    <w:tmpl w:val="B3DA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54F7"/>
    <w:multiLevelType w:val="multilevel"/>
    <w:tmpl w:val="93F6CA8E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043E3"/>
    <w:multiLevelType w:val="hybridMultilevel"/>
    <w:tmpl w:val="221A9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F46BC"/>
    <w:multiLevelType w:val="hybridMultilevel"/>
    <w:tmpl w:val="A95C9F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98094C"/>
    <w:multiLevelType w:val="multilevel"/>
    <w:tmpl w:val="A6D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0CEE"/>
    <w:multiLevelType w:val="multilevel"/>
    <w:tmpl w:val="68D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32D5A"/>
    <w:multiLevelType w:val="multilevel"/>
    <w:tmpl w:val="366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43314"/>
    <w:multiLevelType w:val="multilevel"/>
    <w:tmpl w:val="A0F0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983579">
    <w:abstractNumId w:val="5"/>
  </w:num>
  <w:num w:numId="2" w16cid:durableId="840392587">
    <w:abstractNumId w:val="3"/>
  </w:num>
  <w:num w:numId="3" w16cid:durableId="132338309">
    <w:abstractNumId w:val="2"/>
  </w:num>
  <w:num w:numId="4" w16cid:durableId="380517809">
    <w:abstractNumId w:val="4"/>
  </w:num>
  <w:num w:numId="5" w16cid:durableId="896010624">
    <w:abstractNumId w:val="1"/>
  </w:num>
  <w:num w:numId="6" w16cid:durableId="435639745">
    <w:abstractNumId w:val="0"/>
  </w:num>
  <w:num w:numId="7" w16cid:durableId="1627930187">
    <w:abstractNumId w:val="11"/>
  </w:num>
  <w:num w:numId="8" w16cid:durableId="960845826">
    <w:abstractNumId w:val="12"/>
  </w:num>
  <w:num w:numId="9" w16cid:durableId="1978877182">
    <w:abstractNumId w:val="10"/>
  </w:num>
  <w:num w:numId="10" w16cid:durableId="787896707">
    <w:abstractNumId w:val="6"/>
  </w:num>
  <w:num w:numId="11" w16cid:durableId="1668945939">
    <w:abstractNumId w:val="8"/>
  </w:num>
  <w:num w:numId="12" w16cid:durableId="1595941591">
    <w:abstractNumId w:val="9"/>
  </w:num>
  <w:num w:numId="13" w16cid:durableId="620646241">
    <w:abstractNumId w:val="7"/>
  </w:num>
  <w:num w:numId="14" w16cid:durableId="7030225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C3"/>
    <w:rsid w:val="00003765"/>
    <w:rsid w:val="00034616"/>
    <w:rsid w:val="000504A8"/>
    <w:rsid w:val="00050A79"/>
    <w:rsid w:val="0005586B"/>
    <w:rsid w:val="000563FB"/>
    <w:rsid w:val="0006063C"/>
    <w:rsid w:val="0006295C"/>
    <w:rsid w:val="00070004"/>
    <w:rsid w:val="00075522"/>
    <w:rsid w:val="00112F46"/>
    <w:rsid w:val="001252DA"/>
    <w:rsid w:val="0013207A"/>
    <w:rsid w:val="00133D4A"/>
    <w:rsid w:val="001476D7"/>
    <w:rsid w:val="00147F25"/>
    <w:rsid w:val="0015074B"/>
    <w:rsid w:val="00161C05"/>
    <w:rsid w:val="00170AB8"/>
    <w:rsid w:val="001732A1"/>
    <w:rsid w:val="001C2761"/>
    <w:rsid w:val="001D0C46"/>
    <w:rsid w:val="002404D1"/>
    <w:rsid w:val="002866D9"/>
    <w:rsid w:val="0029639D"/>
    <w:rsid w:val="002A310C"/>
    <w:rsid w:val="002B1DCE"/>
    <w:rsid w:val="002B527B"/>
    <w:rsid w:val="00326F90"/>
    <w:rsid w:val="003665B3"/>
    <w:rsid w:val="003C0A12"/>
    <w:rsid w:val="003D37B6"/>
    <w:rsid w:val="003D3912"/>
    <w:rsid w:val="003D6A14"/>
    <w:rsid w:val="00441590"/>
    <w:rsid w:val="0044298B"/>
    <w:rsid w:val="004856CF"/>
    <w:rsid w:val="004A410F"/>
    <w:rsid w:val="004A63EC"/>
    <w:rsid w:val="004B631C"/>
    <w:rsid w:val="004D044D"/>
    <w:rsid w:val="004D18A8"/>
    <w:rsid w:val="004E1FAE"/>
    <w:rsid w:val="004E2944"/>
    <w:rsid w:val="00505621"/>
    <w:rsid w:val="005464E2"/>
    <w:rsid w:val="0055572D"/>
    <w:rsid w:val="00563343"/>
    <w:rsid w:val="00567E5B"/>
    <w:rsid w:val="005734C8"/>
    <w:rsid w:val="00573E99"/>
    <w:rsid w:val="00580292"/>
    <w:rsid w:val="005C0262"/>
    <w:rsid w:val="005F2906"/>
    <w:rsid w:val="00611BA1"/>
    <w:rsid w:val="00613569"/>
    <w:rsid w:val="006A14D6"/>
    <w:rsid w:val="006C2654"/>
    <w:rsid w:val="006D00EB"/>
    <w:rsid w:val="006F676A"/>
    <w:rsid w:val="00701814"/>
    <w:rsid w:val="00710CAA"/>
    <w:rsid w:val="00765F89"/>
    <w:rsid w:val="00784FD7"/>
    <w:rsid w:val="007B78E1"/>
    <w:rsid w:val="007C3C6B"/>
    <w:rsid w:val="00825CB2"/>
    <w:rsid w:val="008B3262"/>
    <w:rsid w:val="00921ECC"/>
    <w:rsid w:val="009812F7"/>
    <w:rsid w:val="009D4260"/>
    <w:rsid w:val="009E6215"/>
    <w:rsid w:val="009F4FA5"/>
    <w:rsid w:val="009F69AD"/>
    <w:rsid w:val="00A3723C"/>
    <w:rsid w:val="00A62221"/>
    <w:rsid w:val="00A74D29"/>
    <w:rsid w:val="00AA1D8D"/>
    <w:rsid w:val="00AA5488"/>
    <w:rsid w:val="00B0717E"/>
    <w:rsid w:val="00B207AA"/>
    <w:rsid w:val="00B47730"/>
    <w:rsid w:val="00B716C6"/>
    <w:rsid w:val="00B861CD"/>
    <w:rsid w:val="00B930A6"/>
    <w:rsid w:val="00B93F0A"/>
    <w:rsid w:val="00BD6CCB"/>
    <w:rsid w:val="00C31D7D"/>
    <w:rsid w:val="00C454EA"/>
    <w:rsid w:val="00C9159A"/>
    <w:rsid w:val="00C9452C"/>
    <w:rsid w:val="00CB0664"/>
    <w:rsid w:val="00D3696C"/>
    <w:rsid w:val="00D37F53"/>
    <w:rsid w:val="00D44B86"/>
    <w:rsid w:val="00D51F9F"/>
    <w:rsid w:val="00D65455"/>
    <w:rsid w:val="00D85333"/>
    <w:rsid w:val="00DA299E"/>
    <w:rsid w:val="00DD094C"/>
    <w:rsid w:val="00DD257E"/>
    <w:rsid w:val="00E40180"/>
    <w:rsid w:val="00E41DD5"/>
    <w:rsid w:val="00E85DE2"/>
    <w:rsid w:val="00F3428D"/>
    <w:rsid w:val="00F37EC1"/>
    <w:rsid w:val="00F94C3D"/>
    <w:rsid w:val="00FC693F"/>
    <w:rsid w:val="6FA2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26474"/>
  <w14:defaultImageDpi w14:val="300"/>
  <w15:docId w15:val="{860F222A-9549-4236-AAF5-0F996C0E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41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D0C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</dc:creator>
  <dc:description>generated by python-docx</dc:description>
  <cp:lastModifiedBy>likhithalakshmiyallampali@gmail.com</cp:lastModifiedBy>
  <cp:revision>2</cp:revision>
  <dcterms:created xsi:type="dcterms:W3CDTF">2026-05-30T12:06:00Z</dcterms:created>
  <dcterms:modified xsi:type="dcterms:W3CDTF">2026-05-30T12:06:00Z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eyJoZGlkIjoiYjgyOGQyODI3NTAyMDJjYmRjZmFkZWE1NDI5Y2Q4NDIiLCJ1c2VySWQiOiI1Njc1NjA4MzMyNjgifQ==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79991CB2839F4849BEA1DEA6518EF560_13</vt:lpwstr>
  </property>
</Properties>
</file>